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FD1" w:rsidRDefault="007F69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/>
        </w:rPr>
        <w:drawing>
          <wp:inline distT="114300" distB="114300" distL="114300" distR="114300">
            <wp:extent cx="5730875" cy="774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ТЕХН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ІЧНИЙ УНІВЕРСИТЕТ УКРАЇНИ</w:t>
      </w:r>
    </w:p>
    <w:p w:rsidR="00C66FD1" w:rsidRDefault="007F69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«КИЇВСЬКИЙ ПОЛІТЕХНІЧНИЙ ІНСТИТУТ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Ігоря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ікорського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66FD1" w:rsidRDefault="007F690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66FD1" w:rsidRDefault="007F690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математики</w:t>
      </w:r>
    </w:p>
    <w:p w:rsidR="00C66FD1" w:rsidRDefault="007F690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системного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</w:t>
      </w:r>
    </w:p>
    <w:p w:rsidR="00C66FD1" w:rsidRDefault="007F690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66FD1" w:rsidRDefault="007F690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66FD1" w:rsidRDefault="007F690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C66FD1" w:rsidRDefault="007F690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C66FD1" w:rsidRDefault="007F690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66FD1" w:rsidRDefault="00C66FD1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C66FD1" w:rsidRDefault="007F690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66FD1" w:rsidRDefault="007F6906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студент ІІІ курсу</w:t>
      </w:r>
    </w:p>
    <w:p w:rsidR="00C66FD1" w:rsidRDefault="007F6906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ФПМ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КВ-01</w:t>
      </w:r>
    </w:p>
    <w:p w:rsidR="00C66FD1" w:rsidRDefault="007F6906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Калитенко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Петрович</w:t>
      </w:r>
    </w:p>
    <w:p w:rsidR="00C66FD1" w:rsidRDefault="007F6906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Перев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ірив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Павловський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В.І.</w:t>
      </w:r>
    </w:p>
    <w:p w:rsidR="00C66FD1" w:rsidRDefault="007F690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66FD1" w:rsidRDefault="00C66FD1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C66FD1" w:rsidRDefault="00C66FD1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C66FD1" w:rsidRDefault="007F690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2022</w:t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Проектування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базовими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операціями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СУБД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Метою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здобуття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навичок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реляційних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полягає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наступно</w:t>
      </w:r>
      <w:r>
        <w:rPr>
          <w:rFonts w:ascii="Times New Roman" w:eastAsia="Times New Roman" w:hAnsi="Times New Roman" w:cs="Times New Roman"/>
          <w:sz w:val="28"/>
          <w:szCs w:val="28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66FD1" w:rsidRDefault="007F6906" w:rsidP="00E406A5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сутність-зв’язок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галузі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самостійно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пункту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ER-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C66FD1" w:rsidRDefault="007F6906" w:rsidP="00E406A5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розроблену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схему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66FD1" w:rsidRDefault="007F6906" w:rsidP="00E406A5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Виконати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нормалізацію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третьої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нормальної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(3НФ).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66FD1" w:rsidRDefault="007F6906" w:rsidP="00E406A5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інструментарієм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та внести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рядків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4.</w:t>
      </w:r>
    </w:p>
    <w:p w:rsidR="00C66FD1" w:rsidRDefault="00C66FD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Концептуальна модель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області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складу” </w:t>
      </w:r>
    </w:p>
    <w:p w:rsidR="00C66FD1" w:rsidRDefault="007F6906" w:rsidP="00E406A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концептуальній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обла</w:t>
      </w:r>
      <w:r>
        <w:rPr>
          <w:rFonts w:ascii="Times New Roman" w:eastAsia="Times New Roman" w:hAnsi="Times New Roman" w:cs="Times New Roman"/>
          <w:sz w:val="28"/>
          <w:szCs w:val="28"/>
        </w:rPr>
        <w:t>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складу” (рис. 1)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виділяються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зв’язки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ними:</w:t>
      </w:r>
    </w:p>
    <w:p w:rsidR="00C66FD1" w:rsidRDefault="007F6906" w:rsidP="00E406A5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“Склад” з атрибутами: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складID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площа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власник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стан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буді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66FD1" w:rsidRDefault="007F6906" w:rsidP="00E406A5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“Зона” з атрибутами: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зона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ємність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заповненість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66FD1" w:rsidRDefault="007F6906" w:rsidP="00E406A5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 атрибутами: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м’я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заробітна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плата;</w:t>
      </w:r>
    </w:p>
    <w:p w:rsidR="00C66FD1" w:rsidRDefault="007F6906" w:rsidP="00E406A5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Шафка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 атрибутами: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шафка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стан;</w:t>
      </w:r>
    </w:p>
    <w:p w:rsidR="00C66FD1" w:rsidRDefault="007F6906" w:rsidP="00E406A5">
      <w:pPr>
        <w:numPr>
          <w:ilvl w:val="0"/>
          <w:numId w:val="2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“Товар” з атрибутами: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Один склад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поділений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зон, тому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“Склад” та “Зона”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 (1: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sz w:val="28"/>
          <w:szCs w:val="28"/>
        </w:rPr>
        <w:t>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знаходитись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товарів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“Зона” та “Товар”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 (1: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N).</w:t>
      </w:r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За одну й ту саму зону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навпаки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один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одразу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зон, тому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“Зона” та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 (N: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M).</w:t>
      </w:r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У одного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одна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шафка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тому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та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Шафка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 (1:1).</w:t>
      </w:r>
    </w:p>
    <w:p w:rsidR="00C66FD1" w:rsidRDefault="00C66FD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6FD1" w:rsidRDefault="00C66FD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6FD1" w:rsidRDefault="007F690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730875" cy="2133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1 - Концептуальна модель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області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складу”</w:t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Логічна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модель (схема) БД 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складу”</w:t>
      </w:r>
    </w:p>
    <w:p w:rsidR="00C66FD1" w:rsidRDefault="007F6906" w:rsidP="00E406A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логічній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2):</w:t>
      </w:r>
    </w:p>
    <w:p w:rsidR="00C66FD1" w:rsidRDefault="007F6906" w:rsidP="00E406A5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“Склад”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”;</w:t>
      </w:r>
    </w:p>
    <w:p w:rsidR="00C66FD1" w:rsidRDefault="007F6906" w:rsidP="00E406A5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“Зона”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”;</w:t>
      </w:r>
    </w:p>
    <w:p w:rsidR="00C66FD1" w:rsidRDefault="007F6906" w:rsidP="00E406A5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”;</w:t>
      </w:r>
    </w:p>
    <w:p w:rsidR="00C66FD1" w:rsidRDefault="007F6906" w:rsidP="00E406A5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Шафка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”;</w:t>
      </w:r>
    </w:p>
    <w:p w:rsidR="00C66FD1" w:rsidRDefault="007F6906" w:rsidP="00E406A5">
      <w:pPr>
        <w:numPr>
          <w:ilvl w:val="0"/>
          <w:numId w:val="3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“Товар”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Stuff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”;</w:t>
      </w:r>
    </w:p>
    <w:p w:rsidR="00C66FD1" w:rsidRDefault="007F6906" w:rsidP="00E406A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відношення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зонами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 (N: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M),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одну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зонами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Zone_Employee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C66FD1" w:rsidRDefault="007F6906" w:rsidP="00E406A5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відношення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шафками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 (1:1),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створи</w:t>
      </w:r>
      <w:r>
        <w:rPr>
          <w:rFonts w:ascii="Times New Roman" w:eastAsia="Times New Roman" w:hAnsi="Times New Roman" w:cs="Times New Roman"/>
          <w:sz w:val="28"/>
          <w:szCs w:val="28"/>
        </w:rPr>
        <w:t>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одну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працівниками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шафками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Employee_Locker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730875" cy="4381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Логічна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області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складу”</w:t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БД</w:t>
      </w:r>
    </w:p>
    <w:tbl>
      <w:tblPr>
        <w:tblStyle w:val="Style10"/>
        <w:tblW w:w="10950" w:type="dxa"/>
        <w:tblInd w:w="-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05"/>
        <w:gridCol w:w="5310"/>
        <w:gridCol w:w="2535"/>
      </w:tblGrid>
      <w:tr w:rsidR="00C66FD1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Сутність</w:t>
            </w:r>
            <w:proofErr w:type="spellEnd"/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</w:tr>
      <w:tr w:rsidR="00C66FD1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Storage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інформація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 склад)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StorageID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складу</w:t>
            </w:r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Area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площа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складу</w:t>
            </w:r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власник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складу</w:t>
            </w:r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Status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стан складу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Перечислювальний</w:t>
            </w:r>
            <w:proofErr w:type="spellEnd"/>
          </w:p>
        </w:tc>
      </w:tr>
      <w:tr w:rsidR="00C66FD1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Zone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інформація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зони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як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поділено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склад)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ZoneID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зони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StorageID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ID складу, де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знаходиться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зона</w:t>
            </w:r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Cap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ємність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зони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Fullness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заповненість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зони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Текстовий</w:t>
            </w:r>
            <w:proofErr w:type="spellEnd"/>
          </w:p>
        </w:tc>
      </w:tr>
      <w:tr w:rsidR="00C66FD1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Stuff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інформація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 товар)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StuffID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ID товару</w:t>
            </w:r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ZoneID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зони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де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знаходиться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товар</w:t>
            </w:r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тип товару</w:t>
            </w:r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товару</w:t>
            </w:r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Price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ці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товару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Перечислювальний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</w:tc>
      </w:tr>
      <w:tr w:rsidR="00C66FD1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Employee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інформація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працівників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EmployeeID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працівника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Full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м’я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працівника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Salary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заробітна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плата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працівника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</w:tc>
      </w:tr>
      <w:tr w:rsidR="00C66FD1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Locker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інформація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шафку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LockerID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шафки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Condition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стан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шафки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Текстовий</w:t>
            </w:r>
            <w:proofErr w:type="spellEnd"/>
          </w:p>
        </w:tc>
      </w:tr>
      <w:tr w:rsidR="00C66FD1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Zone_Employee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інформація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зони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працівників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Pr="00E406A5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406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ZoneID -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зони</w:t>
            </w:r>
            <w:proofErr w:type="spellEnd"/>
          </w:p>
          <w:p w:rsidR="00C66FD1" w:rsidRPr="00E406A5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406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EmployeeID -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працівника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</w:tc>
      </w:tr>
      <w:tr w:rsidR="00C66FD1"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Employee_Locker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інформація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працівникі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шафки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Pr="00E406A5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406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EmployeeID - </w:t>
            </w:r>
            <w:r w:rsidRPr="00E406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працівника</w:t>
            </w:r>
            <w:proofErr w:type="spellEnd"/>
          </w:p>
          <w:p w:rsidR="00C66FD1" w:rsidRPr="00E406A5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406A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LockerID - 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шафки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  <w:p w:rsidR="00C66FD1" w:rsidRDefault="007F69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</w:p>
        </w:tc>
      </w:tr>
    </w:tbl>
    <w:p w:rsidR="00C66FD1" w:rsidRDefault="00C66FD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Структура БД 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складу”</w:t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730875" cy="49022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3 - Структурна модель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області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складу”</w:t>
      </w:r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1НФ,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66FD1" w:rsidRDefault="007F6906" w:rsidP="00E406A5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PK):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мінімальний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набі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атрибутів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ідентифікують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66FD1" w:rsidRDefault="007F6906" w:rsidP="00E406A5">
      <w:pPr>
        <w:numPr>
          <w:ilvl w:val="0"/>
          <w:numId w:val="4"/>
        </w:num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 повинен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множину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2НФ,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66FD1" w:rsidRDefault="007F6906" w:rsidP="00E406A5">
      <w:pPr>
        <w:numPr>
          <w:ilvl w:val="0"/>
          <w:numId w:val="5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повинна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1НФ;</w:t>
      </w:r>
    </w:p>
    <w:p w:rsidR="00C66FD1" w:rsidRDefault="007F6906" w:rsidP="00E406A5">
      <w:pPr>
        <w:numPr>
          <w:ilvl w:val="0"/>
          <w:numId w:val="5"/>
        </w:num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Атрибути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повинні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повністю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залежати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обох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первинних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атрибуті</w:t>
      </w:r>
      <w:proofErr w:type="gram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в</w:t>
      </w:r>
      <w:proofErr w:type="spellEnd"/>
      <w:proofErr w:type="gram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а не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якогось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окремого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.</w:t>
      </w:r>
    </w:p>
    <w:p w:rsidR="00C66FD1" w:rsidRDefault="007F6906" w:rsidP="00E406A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3НФ,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66FD1" w:rsidRDefault="007F6906" w:rsidP="00E406A5">
      <w:pPr>
        <w:numPr>
          <w:ilvl w:val="0"/>
          <w:numId w:val="6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повинна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2НФ;</w:t>
      </w:r>
    </w:p>
    <w:p w:rsidR="00C66FD1" w:rsidRDefault="007F6906" w:rsidP="00E406A5">
      <w:pPr>
        <w:numPr>
          <w:ilvl w:val="0"/>
          <w:numId w:val="6"/>
        </w:num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повинні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винятково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основного ключа.</w:t>
      </w:r>
    </w:p>
    <w:bookmarkEnd w:id="0"/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Структура БД 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складу”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</w:t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5730875" cy="4508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області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складу”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таблиць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БД 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складу”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</w:t>
      </w:r>
    </w:p>
    <w:p w:rsidR="00C66FD1" w:rsidRDefault="007F690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5730875" cy="69088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D1" w:rsidRDefault="007F6906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730875" cy="6718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3738245" cy="138493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3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FD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6906" w:rsidRDefault="007F6906">
      <w:pPr>
        <w:spacing w:line="240" w:lineRule="auto"/>
      </w:pPr>
      <w:r>
        <w:separator/>
      </w:r>
    </w:p>
  </w:endnote>
  <w:endnote w:type="continuationSeparator" w:id="0">
    <w:p w:rsidR="007F6906" w:rsidRDefault="007F69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6906" w:rsidRDefault="007F6906">
      <w:r>
        <w:separator/>
      </w:r>
    </w:p>
  </w:footnote>
  <w:footnote w:type="continuationSeparator" w:id="0">
    <w:p w:rsidR="007F6906" w:rsidRDefault="007F69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66FD1"/>
    <w:rsid w:val="007F6906"/>
    <w:rsid w:val="00C66FD1"/>
    <w:rsid w:val="00E406A5"/>
    <w:rsid w:val="65E8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spacing w:line="276" w:lineRule="auto"/>
    </w:pPr>
    <w:rPr>
      <w:sz w:val="22"/>
      <w:szCs w:val="22"/>
      <w:lang w:val="ru"/>
    </w:rPr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rsid w:val="00E406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E406A5"/>
    <w:rPr>
      <w:rFonts w:ascii="Tahoma" w:hAnsi="Tahoma" w:cs="Tahoma"/>
      <w:sz w:val="16"/>
      <w:szCs w:val="16"/>
      <w:lang w:val="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spacing w:line="276" w:lineRule="auto"/>
    </w:pPr>
    <w:rPr>
      <w:sz w:val="22"/>
      <w:szCs w:val="22"/>
      <w:lang w:val="ru"/>
    </w:rPr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rsid w:val="00E406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E406A5"/>
    <w:rPr>
      <w:rFonts w:ascii="Tahoma" w:hAnsi="Tahoma" w:cs="Tahoma"/>
      <w:sz w:val="16"/>
      <w:szCs w:val="16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3129</Words>
  <Characters>1784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kalit</dc:creator>
  <cp:lastModifiedBy>User</cp:lastModifiedBy>
  <cp:revision>2</cp:revision>
  <dcterms:created xsi:type="dcterms:W3CDTF">2022-12-22T20:49:00Z</dcterms:created>
  <dcterms:modified xsi:type="dcterms:W3CDTF">2022-12-23T11:51:00Z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BEF3EE239F694859978D73311DC81B68</vt:lpwstr>
  </property>
</Properties>
</file>